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94CD4">
      <w:pPr>
        <w:jc w:val="center"/>
      </w:pPr>
      <w:bookmarkStart w:id="0" w:name="_GoBack"/>
      <w:bookmarkEnd w:id="0"/>
      <w:r>
        <w:rPr>
          <w:b/>
          <w:sz w:val="32"/>
        </w:rPr>
        <w:t>PetMatchAI: An AI-Powered Buyer–Seller Matchmaking System for Pet Trade and Services</w:t>
      </w:r>
    </w:p>
    <w:p w14:paraId="2C3D9BBE">
      <w:pPr>
        <w:jc w:val="left"/>
      </w:pPr>
      <w:r>
        <w:rPr>
          <w:b/>
          <w:sz w:val="28"/>
        </w:rPr>
        <w:t>1. Project Overview</w:t>
      </w:r>
    </w:p>
    <w:p w14:paraId="09355EF1">
      <w:pPr>
        <w:jc w:val="both"/>
      </w:pPr>
      <w:r>
        <w:t>The pet trade and breeding industry is growing rapidly, with increasing demand for efficient platforms that connect buyers and sellers of pets such as dogs and cats. However, most existing systems rely on manual processes, limited filtering options, and lack intelligent recommendation capabilities. This project proposes the development of PetMatchAI, an AI-powered buyer–seller matchmaking system designed to connect potential pet buyers with suitable sellers based on personalized preferences. The system will leverage artificial intelligence to analyze user profiles, preferences, and behavioral data to recommend the most suitable pets and sellers. The platform will support features such as intelligent search, recommendation systems, buyer–seller communication, and analytics for decision-making. By automating the matchmaking process, the system will enhance user experience, reduce manual effort, and improve efficiency in the pet trade ecosystem.</w:t>
      </w:r>
    </w:p>
    <w:p w14:paraId="3FA20488">
      <w:pPr>
        <w:jc w:val="left"/>
      </w:pPr>
      <w:r>
        <w:rPr>
          <w:b/>
          <w:sz w:val="28"/>
        </w:rPr>
        <w:t>2. Problem Statement</w:t>
      </w:r>
    </w:p>
    <w:p w14:paraId="7D0BB632">
      <w:pPr>
        <w:jc w:val="both"/>
      </w:pPr>
      <w:r>
        <w:t>The current pet trade market lacks intelligent systems that effectively match buyers with suitable pets and sellers. Most platforms rely on basic filtering mechanisms, requiring users to manually search through listings, which is time-consuming and inefficient. Additionally, sellers struggle to reach the right customers, while buyers often face difficulty in finding pets that match their preferences in terms of breed, age, price, and purpose. The absence of data-driven insights further limits decision-making in areas such as pricing, breeding, and demand forecasting. There is therefore a need for an intelligent, AI-driven matchmaking system that automates the connection between buyers and sellers, enhances user experience, and supports data-driven decision-making in the pet trade industry.</w:t>
      </w:r>
    </w:p>
    <w:p w14:paraId="08B078E2">
      <w:pPr>
        <w:jc w:val="left"/>
      </w:pPr>
      <w:r>
        <w:rPr>
          <w:b/>
          <w:sz w:val="28"/>
        </w:rPr>
        <w:t>3. General Objective</w:t>
      </w:r>
    </w:p>
    <w:p w14:paraId="17F079FE">
      <w:pPr>
        <w:jc w:val="both"/>
      </w:pPr>
      <w:r>
        <w:t>To design and implement an AI-powered buyer–seller matchmaking system that intelligently connects pet buyers and sellers based on user preferences and behavioral data.</w:t>
      </w:r>
    </w:p>
    <w:p w14:paraId="6617289E">
      <w:pPr>
        <w:jc w:val="left"/>
      </w:pPr>
      <w:r>
        <w:rPr>
          <w:b/>
          <w:sz w:val="28"/>
        </w:rPr>
        <w:t>4. Specific Objectives</w:t>
      </w:r>
    </w:p>
    <w:p w14:paraId="7BE4009C">
      <w:pPr>
        <w:jc w:val="both"/>
      </w:pPr>
      <w:r>
        <w:t>• To develop a structured database for pets, buyers, and sellers</w:t>
      </w:r>
    </w:p>
    <w:p w14:paraId="6ED9769C">
      <w:pPr>
        <w:jc w:val="both"/>
      </w:pPr>
      <w:r>
        <w:t>• To design an AI-based recommendation engine for pet matching</w:t>
      </w:r>
    </w:p>
    <w:p w14:paraId="7BE87CAA">
      <w:pPr>
        <w:jc w:val="both"/>
      </w:pPr>
      <w:r>
        <w:t>• To implement intelligent filtering and search functionalities</w:t>
      </w:r>
    </w:p>
    <w:p w14:paraId="3DAFAB63">
      <w:pPr>
        <w:jc w:val="both"/>
      </w:pPr>
      <w:r>
        <w:t>• To develop a communication system between buyers and sellers</w:t>
      </w:r>
    </w:p>
    <w:p w14:paraId="70D745F5">
      <w:pPr>
        <w:jc w:val="both"/>
      </w:pPr>
      <w:r>
        <w:t>• To build a data analytics module for pricing and demand forecasting</w:t>
      </w:r>
    </w:p>
    <w:p w14:paraId="799DC143">
      <w:pPr>
        <w:jc w:val="both"/>
      </w:pPr>
      <w:r>
        <w:t>• To develop a user-friendly web/mobile interface</w:t>
      </w:r>
    </w:p>
    <w:p w14:paraId="5DB0E867">
      <w:pPr>
        <w:jc w:val="left"/>
      </w:pPr>
      <w:r>
        <w:rPr>
          <w:b/>
          <w:sz w:val="28"/>
        </w:rPr>
        <w:t>5. Proposed System Modules (DETAILED FEATURES)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14DB340">
        <w:tc>
          <w:tcPr>
            <w:tcW w:w="2880" w:type="dxa"/>
          </w:tcPr>
          <w:p w14:paraId="2E928E23">
            <w:pPr>
              <w:spacing w:after="0" w:line="240" w:lineRule="auto"/>
            </w:pPr>
            <w:r>
              <w:t>No</w:t>
            </w:r>
          </w:p>
        </w:tc>
        <w:tc>
          <w:tcPr>
            <w:tcW w:w="2880" w:type="dxa"/>
          </w:tcPr>
          <w:p w14:paraId="0EB1C72E">
            <w:pPr>
              <w:spacing w:after="0" w:line="240" w:lineRule="auto"/>
            </w:pPr>
            <w:r>
              <w:t>Module</w:t>
            </w:r>
          </w:p>
        </w:tc>
        <w:tc>
          <w:tcPr>
            <w:tcW w:w="2880" w:type="dxa"/>
          </w:tcPr>
          <w:p w14:paraId="742D8431">
            <w:pPr>
              <w:spacing w:after="0" w:line="240" w:lineRule="auto"/>
            </w:pPr>
            <w:r>
              <w:t>Detailed Description</w:t>
            </w:r>
          </w:p>
        </w:tc>
      </w:tr>
      <w:tr w14:paraId="39E1FC39">
        <w:tc>
          <w:tcPr>
            <w:tcW w:w="2880" w:type="dxa"/>
          </w:tcPr>
          <w:p w14:paraId="5BFAAD55">
            <w:pPr>
              <w:spacing w:after="0" w:line="240" w:lineRule="auto"/>
            </w:pPr>
            <w:r>
              <w:t>1</w:t>
            </w:r>
          </w:p>
        </w:tc>
        <w:tc>
          <w:tcPr>
            <w:tcW w:w="2880" w:type="dxa"/>
          </w:tcPr>
          <w:p w14:paraId="7B5B277E">
            <w:pPr>
              <w:spacing w:after="0" w:line="240" w:lineRule="auto"/>
            </w:pPr>
            <w:r>
              <w:t>User Management Module</w:t>
            </w:r>
          </w:p>
        </w:tc>
        <w:tc>
          <w:tcPr>
            <w:tcW w:w="2880" w:type="dxa"/>
          </w:tcPr>
          <w:p w14:paraId="0EA36C92">
            <w:pPr>
              <w:spacing w:after="0" w:line="240" w:lineRule="auto"/>
            </w:pPr>
            <w:r>
              <w:t>Handles registration, authentication, and profile management for buyers and sellers. Stores user preferences such as pet type, breed, budget, location, and intended purpose. Supports role-based access control.</w:t>
            </w:r>
          </w:p>
        </w:tc>
      </w:tr>
      <w:tr w14:paraId="43CF12F9">
        <w:tc>
          <w:tcPr>
            <w:tcW w:w="2880" w:type="dxa"/>
          </w:tcPr>
          <w:p w14:paraId="0862059D">
            <w:pPr>
              <w:spacing w:after="0" w:line="240" w:lineRule="auto"/>
            </w:pPr>
            <w:r>
              <w:t>2</w:t>
            </w:r>
          </w:p>
        </w:tc>
        <w:tc>
          <w:tcPr>
            <w:tcW w:w="2880" w:type="dxa"/>
          </w:tcPr>
          <w:p w14:paraId="20B6F5B2">
            <w:pPr>
              <w:spacing w:after="0" w:line="240" w:lineRule="auto"/>
            </w:pPr>
            <w:r>
              <w:t>Pet Listing Management Module</w:t>
            </w:r>
          </w:p>
        </w:tc>
        <w:tc>
          <w:tcPr>
            <w:tcW w:w="2880" w:type="dxa"/>
          </w:tcPr>
          <w:p w14:paraId="5D23E8EE">
            <w:pPr>
              <w:spacing w:after="0" w:line="240" w:lineRule="auto"/>
            </w:pPr>
            <w:r>
              <w:t>Allows sellers to upload and manage pet listings including images, breed, age, health status, price, and location.</w:t>
            </w:r>
          </w:p>
        </w:tc>
      </w:tr>
      <w:tr w14:paraId="48C3C6CE">
        <w:tc>
          <w:tcPr>
            <w:tcW w:w="2880" w:type="dxa"/>
          </w:tcPr>
          <w:p w14:paraId="61B2F399">
            <w:pPr>
              <w:spacing w:after="0" w:line="240" w:lineRule="auto"/>
            </w:pPr>
            <w:r>
              <w:t>3</w:t>
            </w:r>
          </w:p>
        </w:tc>
        <w:tc>
          <w:tcPr>
            <w:tcW w:w="2880" w:type="dxa"/>
          </w:tcPr>
          <w:p w14:paraId="6612EE22">
            <w:pPr>
              <w:spacing w:after="0" w:line="240" w:lineRule="auto"/>
            </w:pPr>
            <w:r>
              <w:t>AI Recommendation Engine</w:t>
            </w:r>
          </w:p>
        </w:tc>
        <w:tc>
          <w:tcPr>
            <w:tcW w:w="2880" w:type="dxa"/>
          </w:tcPr>
          <w:p w14:paraId="23B275F9">
            <w:pPr>
              <w:spacing w:after="0" w:line="240" w:lineRule="auto"/>
            </w:pPr>
            <w:r>
              <w:t>Uses machine learning algorithms to match buyers with suitable pets based on preferences, past interactions, and behavioral patterns.</w:t>
            </w:r>
          </w:p>
        </w:tc>
      </w:tr>
      <w:tr w14:paraId="12EE303F">
        <w:tc>
          <w:tcPr>
            <w:tcW w:w="2880" w:type="dxa"/>
          </w:tcPr>
          <w:p w14:paraId="4CA4001E">
            <w:pPr>
              <w:spacing w:after="0" w:line="240" w:lineRule="auto"/>
            </w:pPr>
            <w:r>
              <w:t>4</w:t>
            </w:r>
          </w:p>
        </w:tc>
        <w:tc>
          <w:tcPr>
            <w:tcW w:w="2880" w:type="dxa"/>
          </w:tcPr>
          <w:p w14:paraId="7D8D7ED3">
            <w:pPr>
              <w:spacing w:after="0" w:line="240" w:lineRule="auto"/>
            </w:pPr>
            <w:r>
              <w:t>Search &amp; Filtering Module</w:t>
            </w:r>
          </w:p>
        </w:tc>
        <w:tc>
          <w:tcPr>
            <w:tcW w:w="2880" w:type="dxa"/>
          </w:tcPr>
          <w:p w14:paraId="7BE30FB5">
            <w:pPr>
              <w:spacing w:after="0" w:line="240" w:lineRule="auto"/>
            </w:pPr>
            <w:r>
              <w:t>Provides advanced filtering options such as breed, price range, age, location, and purpose.</w:t>
            </w:r>
          </w:p>
        </w:tc>
      </w:tr>
      <w:tr w14:paraId="13A97579">
        <w:tc>
          <w:tcPr>
            <w:tcW w:w="2880" w:type="dxa"/>
          </w:tcPr>
          <w:p w14:paraId="5C45A2F5">
            <w:pPr>
              <w:spacing w:after="0" w:line="240" w:lineRule="auto"/>
            </w:pPr>
            <w:r>
              <w:t>5</w:t>
            </w:r>
          </w:p>
        </w:tc>
        <w:tc>
          <w:tcPr>
            <w:tcW w:w="2880" w:type="dxa"/>
          </w:tcPr>
          <w:p w14:paraId="1C418822">
            <w:pPr>
              <w:spacing w:after="0" w:line="240" w:lineRule="auto"/>
            </w:pPr>
            <w:r>
              <w:t>Buyer–Seller Communication Module</w:t>
            </w:r>
          </w:p>
        </w:tc>
        <w:tc>
          <w:tcPr>
            <w:tcW w:w="2880" w:type="dxa"/>
          </w:tcPr>
          <w:p w14:paraId="6277C71D">
            <w:pPr>
              <w:spacing w:after="0" w:line="240" w:lineRule="auto"/>
            </w:pPr>
            <w:r>
              <w:t>Facilitates interaction between buyers and sellers through messaging and inquiry handling.</w:t>
            </w:r>
          </w:p>
        </w:tc>
      </w:tr>
      <w:tr w14:paraId="7C8537B7">
        <w:tc>
          <w:tcPr>
            <w:tcW w:w="2880" w:type="dxa"/>
          </w:tcPr>
          <w:p w14:paraId="3456DAB7">
            <w:pPr>
              <w:spacing w:after="0" w:line="240" w:lineRule="auto"/>
            </w:pPr>
            <w:r>
              <w:t>6</w:t>
            </w:r>
          </w:p>
        </w:tc>
        <w:tc>
          <w:tcPr>
            <w:tcW w:w="2880" w:type="dxa"/>
          </w:tcPr>
          <w:p w14:paraId="0A944FB9">
            <w:pPr>
              <w:spacing w:after="0" w:line="240" w:lineRule="auto"/>
            </w:pPr>
            <w:r>
              <w:t>Matchmaking Engine</w:t>
            </w:r>
          </w:p>
        </w:tc>
        <w:tc>
          <w:tcPr>
            <w:tcW w:w="2880" w:type="dxa"/>
          </w:tcPr>
          <w:p w14:paraId="060033E7">
            <w:pPr>
              <w:spacing w:after="0" w:line="240" w:lineRule="auto"/>
            </w:pPr>
            <w:r>
              <w:t>Combines user profiles, pet attributes, and AI recommendations to generate optimal matches.</w:t>
            </w:r>
          </w:p>
        </w:tc>
      </w:tr>
      <w:tr w14:paraId="03670576">
        <w:tc>
          <w:tcPr>
            <w:tcW w:w="2880" w:type="dxa"/>
          </w:tcPr>
          <w:p w14:paraId="607C4EA1">
            <w:pPr>
              <w:spacing w:after="0" w:line="240" w:lineRule="auto"/>
            </w:pPr>
            <w:r>
              <w:t>7</w:t>
            </w:r>
          </w:p>
        </w:tc>
        <w:tc>
          <w:tcPr>
            <w:tcW w:w="2880" w:type="dxa"/>
          </w:tcPr>
          <w:p w14:paraId="75E2E540">
            <w:pPr>
              <w:spacing w:after="0" w:line="240" w:lineRule="auto"/>
            </w:pPr>
            <w:r>
              <w:t>Analytics &amp; Decision Support Module</w:t>
            </w:r>
          </w:p>
        </w:tc>
        <w:tc>
          <w:tcPr>
            <w:tcW w:w="2880" w:type="dxa"/>
          </w:tcPr>
          <w:p w14:paraId="1CFD5AA5">
            <w:pPr>
              <w:spacing w:after="0" w:line="240" w:lineRule="auto"/>
            </w:pPr>
            <w:r>
              <w:t>Provides insights on market trends, pricing patterns, and demand forecasting.</w:t>
            </w:r>
          </w:p>
        </w:tc>
      </w:tr>
      <w:tr w14:paraId="1E438428">
        <w:tc>
          <w:tcPr>
            <w:tcW w:w="2880" w:type="dxa"/>
          </w:tcPr>
          <w:p w14:paraId="4F64A84C">
            <w:pPr>
              <w:spacing w:after="0" w:line="240" w:lineRule="auto"/>
            </w:pPr>
            <w:r>
              <w:t>8</w:t>
            </w:r>
          </w:p>
        </w:tc>
        <w:tc>
          <w:tcPr>
            <w:tcW w:w="2880" w:type="dxa"/>
          </w:tcPr>
          <w:p w14:paraId="00DEDB48">
            <w:pPr>
              <w:spacing w:after="0" w:line="240" w:lineRule="auto"/>
            </w:pPr>
            <w:r>
              <w:t>Notification &amp; Alert Module</w:t>
            </w:r>
          </w:p>
        </w:tc>
        <w:tc>
          <w:tcPr>
            <w:tcW w:w="2880" w:type="dxa"/>
          </w:tcPr>
          <w:p w14:paraId="3D464790">
            <w:pPr>
              <w:spacing w:after="0" w:line="240" w:lineRule="auto"/>
            </w:pPr>
            <w:r>
              <w:t>Sends notifications for matches, inquiries, and updates.</w:t>
            </w:r>
          </w:p>
        </w:tc>
      </w:tr>
      <w:tr w14:paraId="43999657">
        <w:tc>
          <w:tcPr>
            <w:tcW w:w="2880" w:type="dxa"/>
          </w:tcPr>
          <w:p w14:paraId="5A667E5E">
            <w:pPr>
              <w:spacing w:after="0" w:line="240" w:lineRule="auto"/>
            </w:pPr>
            <w:r>
              <w:t>9</w:t>
            </w:r>
          </w:p>
        </w:tc>
        <w:tc>
          <w:tcPr>
            <w:tcW w:w="2880" w:type="dxa"/>
          </w:tcPr>
          <w:p w14:paraId="216668BE">
            <w:pPr>
              <w:spacing w:after="0" w:line="240" w:lineRule="auto"/>
            </w:pPr>
            <w:r>
              <w:t>Review &amp; Rating Module</w:t>
            </w:r>
          </w:p>
        </w:tc>
        <w:tc>
          <w:tcPr>
            <w:tcW w:w="2880" w:type="dxa"/>
          </w:tcPr>
          <w:p w14:paraId="31C34585">
            <w:pPr>
              <w:spacing w:after="0" w:line="240" w:lineRule="auto"/>
            </w:pPr>
            <w:r>
              <w:t>Allows users to rate and review each other to build trust.</w:t>
            </w:r>
          </w:p>
        </w:tc>
      </w:tr>
      <w:tr w14:paraId="69BF42BD">
        <w:tc>
          <w:tcPr>
            <w:tcW w:w="2880" w:type="dxa"/>
          </w:tcPr>
          <w:p w14:paraId="336BFA47">
            <w:pPr>
              <w:spacing w:after="0" w:line="240" w:lineRule="auto"/>
            </w:pPr>
            <w:r>
              <w:t>10</w:t>
            </w:r>
          </w:p>
        </w:tc>
        <w:tc>
          <w:tcPr>
            <w:tcW w:w="2880" w:type="dxa"/>
          </w:tcPr>
          <w:p w14:paraId="73843F2E">
            <w:pPr>
              <w:spacing w:after="0" w:line="240" w:lineRule="auto"/>
            </w:pPr>
            <w:r>
              <w:t>Security &amp; Access Control Module</w:t>
            </w:r>
          </w:p>
        </w:tc>
        <w:tc>
          <w:tcPr>
            <w:tcW w:w="2880" w:type="dxa"/>
          </w:tcPr>
          <w:p w14:paraId="03C40CEC">
            <w:pPr>
              <w:spacing w:after="0" w:line="240" w:lineRule="auto"/>
            </w:pPr>
            <w:r>
              <w:t>Ensures secure authentication and data protection.</w:t>
            </w:r>
          </w:p>
        </w:tc>
      </w:tr>
    </w:tbl>
    <w:p w14:paraId="6AEF2390">
      <w:pPr>
        <w:jc w:val="left"/>
      </w:pPr>
      <w:r>
        <w:rPr>
          <w:b/>
          <w:sz w:val="28"/>
        </w:rPr>
        <w:t>6. Expected Outputs</w:t>
      </w:r>
    </w:p>
    <w:p w14:paraId="0B999FB8">
      <w:pPr>
        <w:jc w:val="both"/>
      </w:pPr>
      <w:r>
        <w:t>• AI-powered buyer–seller matchmaking system</w:t>
      </w:r>
    </w:p>
    <w:p w14:paraId="45F7A76F">
      <w:pPr>
        <w:jc w:val="both"/>
      </w:pPr>
      <w:r>
        <w:t>• Recommendation engine for pets</w:t>
      </w:r>
    </w:p>
    <w:p w14:paraId="6E331947">
      <w:pPr>
        <w:jc w:val="both"/>
      </w:pPr>
      <w:r>
        <w:t>• Interactive pet listing and communication platform</w:t>
      </w:r>
    </w:p>
    <w:p w14:paraId="1CA3153F">
      <w:pPr>
        <w:jc w:val="both"/>
      </w:pPr>
      <w:r>
        <w:t>• Analytics dashboard</w:t>
      </w:r>
    </w:p>
    <w:p w14:paraId="01728CF6">
      <w:pPr>
        <w:jc w:val="both"/>
      </w:pPr>
      <w:r>
        <w:t>• Secure web/mobile application</w:t>
      </w:r>
    </w:p>
    <w:p w14:paraId="6C4D3977">
      <w:pPr>
        <w:jc w:val="left"/>
      </w:pPr>
      <w:r>
        <w:rPr>
          <w:b/>
          <w:sz w:val="28"/>
        </w:rPr>
        <w:t>7. Expected Impact</w:t>
      </w:r>
    </w:p>
    <w:p w14:paraId="1A1FAD8C">
      <w:pPr>
        <w:jc w:val="both"/>
      </w:pPr>
      <w:r>
        <w:t>• Improve efficiency in connecting buyers and sellers</w:t>
      </w:r>
    </w:p>
    <w:p w14:paraId="39E8FF88">
      <w:pPr>
        <w:jc w:val="both"/>
      </w:pPr>
      <w:r>
        <w:t>• Enhance customer satisfaction</w:t>
      </w:r>
    </w:p>
    <w:p w14:paraId="38C2A9AD">
      <w:pPr>
        <w:jc w:val="both"/>
      </w:pPr>
      <w:r>
        <w:t>• Reduce manual effort</w:t>
      </w:r>
    </w:p>
    <w:p w14:paraId="77EDFA6E">
      <w:pPr>
        <w:jc w:val="both"/>
      </w:pPr>
      <w:r>
        <w:t>• Support data-driven decisions</w:t>
      </w:r>
    </w:p>
    <w:p w14:paraId="3943DD79">
      <w:pPr>
        <w:jc w:val="both"/>
      </w:pPr>
      <w:r>
        <w:t>• Promote transparency and trust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54BB2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2013-12-24T01:15:00Z</dcterms:created>
  <dc:creator>python-docx</dc:creator>
  <dc:description>generated by python-docx</dc:description>
  <cp:lastModifiedBy>princeishimwe</cp:lastModifiedBy>
  <dcterms:modified xsi:type="dcterms:W3CDTF">2026-03-18T13:08:37Z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A7AED8B93C3B5AAEB587BA69C02E63B2_42</vt:lpwstr>
  </property>
</Properties>
</file>